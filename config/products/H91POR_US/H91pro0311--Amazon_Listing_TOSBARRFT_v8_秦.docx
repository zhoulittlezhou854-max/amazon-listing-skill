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16EB3C">
      <w:pPr>
        <w:jc w:val="center"/>
      </w:pPr>
      <w:r>
        <w:rPr>
          <w:b/>
          <w:color w:val="1F497D"/>
          <w:sz w:val="56"/>
        </w:rPr>
        <w:t>Amazon Listing Report</w:t>
      </w:r>
    </w:p>
    <w:p w14:paraId="4486A732">
      <w:pPr>
        <w:jc w:val="center"/>
      </w:pPr>
      <w:r>
        <w:rPr>
          <w:color w:val="707070"/>
          <w:sz w:val="28"/>
        </w:rPr>
        <w:t>Brand: TOSBARRFT  |  v8.0 First Principles Architecture</w:t>
      </w:r>
    </w:p>
    <w:p w14:paraId="4F8BD5B7">
      <w:pPr>
        <w:jc w:val="center"/>
      </w:pPr>
      <w:r>
        <w:rPr>
          <w:color w:val="707070"/>
          <w:sz w:val="22"/>
        </w:rPr>
        <w:t>Generated: 2026-03-11 06:27</w:t>
      </w:r>
    </w:p>
    <w:p w14:paraId="6654A939">
      <w:r>
        <w:br w:type="page"/>
      </w:r>
    </w:p>
    <w:p w14:paraId="0D4A3F4F">
      <w:pPr>
        <w:pStyle w:val="4"/>
      </w:pPr>
      <w:r>
        <w:rPr>
          <w:color w:val="2E74B5"/>
        </w:rPr>
        <w:t>Module 2: Listing Copywriting</w:t>
      </w:r>
    </w:p>
    <w:p w14:paraId="2111A6F1">
      <w:pPr>
        <w:pStyle w:val="16"/>
      </w:pPr>
      <w:r>
        <w:rPr>
          <w:b/>
        </w:rPr>
        <w:t>TITLE</w:t>
      </w:r>
      <w:r>
        <w:t xml:space="preserve">: </w:t>
      </w:r>
      <w:r>
        <w:rPr>
          <w:rFonts w:hint="eastAsia"/>
        </w:rPr>
        <w:t>TOSBARRFT 6-Hour Runtime 180° Rotatable Lens Magnetic Clip POV Action Camera for Daily Vlogging and Hands-Free Content Creation (1080P FHD, 128GB Memory Card Included, Thumb Size Body Cam with Audio and Video Recording)</w:t>
      </w:r>
      <w:bookmarkStart w:id="0" w:name="_GoBack"/>
      <w:bookmarkEnd w:id="0"/>
    </w:p>
    <w:p w14:paraId="73D83839">
      <w:pPr>
        <w:pStyle w:val="16"/>
      </w:pPr>
      <w:r>
        <w:rPr>
          <w:b/>
        </w:rPr>
        <w:t>5 BULLET POINTS</w:t>
      </w:r>
      <w:r>
        <w:t>:</w:t>
      </w:r>
    </w:p>
    <w:p w14:paraId="7B949CDE">
      <w:pPr>
        <w:numPr>
          <w:ilvl w:val="0"/>
          <w:numId w:val="7"/>
        </w:numPr>
        <w:ind w:left="244" w:leftChars="0" w:firstLine="0" w:firstLineChars="0"/>
        <w:rPr>
          <w:lang w:val="en-US" w:eastAsia="zh-CN"/>
        </w:rPr>
      </w:pPr>
      <w:r>
        <w:rPr>
          <w:lang w:val="en-US" w:eastAsia="zh-CN"/>
        </w:rPr>
        <w:t>MAGNETIC CLIP BODY CAMERA — Snap this mini body camera onto your shirt, backpack, or helmet for instant hands-free POV recording. The versatile magnetic clip system keeps your wearable action camera stable for vlogging, cycling, commuting, and daily life.</w:t>
      </w:r>
    </w:p>
    <w:p w14:paraId="46D3E098">
      <w:pPr>
        <w:numPr>
          <w:ilvl w:val="0"/>
          <w:numId w:val="7"/>
        </w:numPr>
        <w:ind w:left="244" w:leftChars="0" w:firstLine="0" w:firstLineChars="0"/>
        <w:rPr/>
      </w:pPr>
      <w:r>
        <w:t>360-MINUTE LONG BATTERY LIFE — Power through your day with 150 minutes of internal recording plus a 210-minute external charging pod. This long battery life body cam is ideal for daily commute, long shifts, and all-day evidence recording without missing important moments.</w:t>
      </w:r>
      <w:r>
        <w:rPr>
          <w:rFonts w:hint="default"/>
        </w:rPr>
        <w:t>​</w:t>
      </w:r>
      <w:r>
        <w:rPr>
          <w:rFonts w:hint="default"/>
        </w:rPr>
        <w:fldChar w:fldCharType="begin"/>
      </w:r>
      <w:r>
        <w:rPr>
          <w:rFonts w:hint="default"/>
        </w:rPr>
        <w:instrText xml:space="preserve"> HYPERLINK "https://eva.guru/blog/how-to-improve-amazon-ctr-cvr/" \t "/Users/zhoulittlezhou/Documents\\x/_blank" </w:instrText>
      </w:r>
      <w:r>
        <w:rPr>
          <w:rFonts w:hint="default"/>
        </w:rPr>
        <w:fldChar w:fldCharType="separate"/>
      </w:r>
      <w:r>
        <w:rPr>
          <w:rFonts w:hint="default"/>
        </w:rPr>
        <w:fldChar w:fldCharType="end"/>
      </w:r>
      <w:r>
        <w:rPr>
          <w:rFonts w:hint="default"/>
        </w:rPr>
        <w:t>​</w:t>
      </w:r>
    </w:p>
    <w:p w14:paraId="79FFDAE6">
      <w:pPr>
        <w:numPr>
          <w:ilvl w:val="0"/>
          <w:numId w:val="7"/>
        </w:numPr>
        <w:ind w:left="244" w:leftChars="0" w:firstLine="0" w:firstLineChars="0"/>
        <w:rPr/>
      </w:pPr>
      <w:r>
        <w:rPr>
          <w:rFonts w:hint="default"/>
        </w:rPr>
        <w:t>180° ROTATABLE POV LENS — Switch from front-facing POV to selfie mode in one second. Capture 1080P FHD video and audio with a 120° wide-angle lens, perfect as a mini vlogging camera and body camera for security, delivery riders, and office professionals.</w:t>
      </w:r>
      <w:r>
        <w:rPr>
          <w:rFonts w:hint="default"/>
        </w:rPr>
        <w:fldChar w:fldCharType="begin"/>
      </w:r>
      <w:r>
        <w:rPr>
          <w:rFonts w:hint="default"/>
        </w:rPr>
        <w:instrText xml:space="preserve"> HYPERLINK "https://eva.guru/blog/how-to-improve-amazon-ctr-cvr/" \t "/Users/zhoulittlezhou/Documents\\x/_blank" </w:instrText>
      </w:r>
      <w:r>
        <w:rPr>
          <w:rFonts w:hint="default"/>
        </w:rPr>
        <w:fldChar w:fldCharType="separate"/>
      </w:r>
      <w:r>
        <w:rPr>
          <w:rFonts w:hint="default"/>
        </w:rPr>
        <w:fldChar w:fldCharType="end"/>
      </w:r>
      <w:r>
        <w:rPr>
          <w:rFonts w:hint="default"/>
        </w:rPr>
        <w:t>​​</w:t>
      </w:r>
    </w:p>
    <w:p w14:paraId="68A25E28">
      <w:pPr>
        <w:numPr>
          <w:ilvl w:val="0"/>
          <w:numId w:val="7"/>
        </w:numPr>
        <w:ind w:left="244" w:leftChars="0" w:firstLine="0" w:firstLineChars="0"/>
        <w:rPr/>
      </w:pPr>
      <w:r>
        <w:rPr>
          <w:rFonts w:hint="default"/>
        </w:rPr>
        <w:t>IP68 WATERPROOF CASE FOR ACTION — Dive up to 30 meters (100 feet) deep with the included rugged waterproof housing. Turn your thumb action camera into an underwater sports camera for snorkeling, surfing, rainy outdoor rides, and travel adventures while keeping it fully protected.​</w:t>
      </w:r>
      <w:r>
        <w:rPr>
          <w:rFonts w:hint="default"/>
        </w:rPr>
        <w:fldChar w:fldCharType="begin"/>
      </w:r>
      <w:r>
        <w:rPr>
          <w:rFonts w:hint="default"/>
        </w:rPr>
        <w:instrText xml:space="preserve"> HYPERLINK "https://eva.guru/blog/how-to-improve-amazon-ctr-cvr/" \t "/Users/zhoulittlezhou/Documents\\x/_blank" </w:instrText>
      </w:r>
      <w:r>
        <w:rPr>
          <w:rFonts w:hint="default"/>
        </w:rPr>
        <w:fldChar w:fldCharType="separate"/>
      </w:r>
      <w:r>
        <w:rPr>
          <w:rFonts w:hint="default"/>
        </w:rPr>
        <w:fldChar w:fldCharType="end"/>
      </w:r>
      <w:r>
        <w:rPr>
          <w:rFonts w:hint="default"/>
        </w:rPr>
        <w:t>​</w:t>
      </w:r>
    </w:p>
    <w:p w14:paraId="0B83EC96">
      <w:pPr>
        <w:numPr>
          <w:ilvl w:val="0"/>
          <w:numId w:val="7"/>
        </w:numPr>
        <w:ind w:left="244" w:leftChars="0" w:firstLine="0" w:firstLineChars="0"/>
        <w:rPr/>
      </w:pPr>
      <w:r>
        <w:rPr>
          <w:rFonts w:hint="default"/>
        </w:rPr>
        <w:t>44.8G THUMB-SIZED WEARABLE CAMERA — Weighing only 44.8g, this ultra-light wearable body camera fits in any pocket. The 1.47-inch touchscreen and WiFi app make it easy to control your POV camera, review footage, and share content to social media on the go.</w:t>
      </w:r>
    </w:p>
    <w:p w14:paraId="3EB4EAA8">
      <w:pPr>
        <w:rPr/>
      </w:pPr>
    </w:p>
    <w:p w14:paraId="47434E0D"/>
    <w:p w14:paraId="3EE0538D">
      <w:pPr>
        <w:pStyle w:val="16"/>
      </w:pPr>
      <w:r>
        <w:rPr>
          <w:b/>
        </w:rPr>
        <w:t>7 ALT-TEXTS</w:t>
      </w:r>
      <w:r>
        <w:rPr>
          <w:rFonts w:hint="eastAsia" w:eastAsia="宋体"/>
          <w:b/>
          <w:lang w:eastAsia="zh-CN"/>
        </w:rPr>
        <w:t>（</w:t>
      </w:r>
      <w:r>
        <w:rPr>
          <w:rFonts w:hint="eastAsia" w:eastAsia="宋体"/>
          <w:b/>
          <w:lang w:val="en-US" w:eastAsia="zh-CN"/>
        </w:rPr>
        <w:t>用于图片的备注，A+图要写名字的那里</w:t>
      </w:r>
      <w:r>
        <w:rPr>
          <w:rFonts w:hint="eastAsia" w:eastAsia="宋体"/>
          <w:b/>
          <w:lang w:eastAsia="zh-CN"/>
        </w:rPr>
        <w:t>）</w:t>
      </w:r>
      <w:r>
        <w:t>:</w:t>
      </w:r>
    </w:p>
    <w:p w14:paraId="525AE700">
      <w:r>
        <w:t xml:space="preserve">    1. TOSBARRFT 6-Hour Runtime 180° Rotatable Lens for Daily Vlogging - POV Content Creator</w:t>
      </w:r>
    </w:p>
    <w:p w14:paraId="1BF5D570">
      <w:r>
        <w:t xml:space="preserve">    2. TOSBARRFT Magnetic Clip body cameras with audio and video recording for Commuting - Security Personnel</w:t>
      </w:r>
    </w:p>
    <w:p w14:paraId="159B47A0">
      <w:r>
        <w:t xml:space="preserve">    3. TOSBARRFT mini body camera 1080P FHD for Hands-Free Recording - Outdoor Enthusiast</w:t>
      </w:r>
    </w:p>
    <w:p w14:paraId="6342CC1D">
      <w:r>
        <w:t xml:space="preserve">    4. TOSBARRFT Wearable Camera with 360-Min Battery for Long Shifts - Delivery Rider</w:t>
      </w:r>
    </w:p>
    <w:p w14:paraId="1F320F46">
      <w:r>
        <w:t xml:space="preserve">    5. TOSBARRFT Thumb Action Camera IP68 Waterproof for Underwater Adventures - Snorkeler</w:t>
      </w:r>
    </w:p>
    <w:p w14:paraId="07C1EB3B">
      <w:r>
        <w:t xml:space="preserve">    6. TOSBARRFT Vlogging Camera with 1.47-inch Touchscreen for Content Creation - YouTuber</w:t>
      </w:r>
    </w:p>
    <w:p w14:paraId="290BF5CE">
      <w:r>
        <w:t xml:space="preserve">    7. TOSBARRFT Portable Camcorder with Helmet Mount for Cycling - Sports Enthusiast</w:t>
      </w:r>
    </w:p>
    <w:p w14:paraId="3F643675"/>
    <w:p w14:paraId="43EFF8C3">
      <w:pPr>
        <w:pStyle w:val="4"/>
      </w:pPr>
      <w:r>
        <w:rPr>
          <w:color w:val="2E74B5"/>
        </w:rPr>
        <w:t>Module 3: Product Description (Plain Text — Amazon Compliant)</w:t>
      </w:r>
    </w:p>
    <w:p w14:paraId="7D0193BD">
      <w:r>
        <w:t>TOSBARRFT 6-Hour Runtime Action Camera with 180 Degree Rotatable Lens</w:t>
      </w:r>
    </w:p>
    <w:p w14:paraId="24384AB4">
      <w:r>
        <w:t>Capture your life from every angle with the TOSBARRFT thumb-sized action camera. Designed for POV content creators and daily vloggers, this ultra-lightweight 44.8g camera features a unique 180-degree rotatable lens that flips instantly for selfies or front-facing shots. Whether you are commuting, cycling, or exploring the outdoors, the magnetic mounting system ensures hands-free recording with ease. Please note that the device is waterproof up to 30 meters only when using the included waterproof case.</w:t>
      </w:r>
    </w:p>
    <w:p w14:paraId="153D1CCE">
      <w:r>
        <w:t>[Technical Specifications]</w:t>
      </w:r>
    </w:p>
    <w:p w14:paraId="722D380C">
      <w:r>
        <w:t>Brand: TOSBARRFT</w:t>
      </w:r>
    </w:p>
    <w:p w14:paraId="20D3C5E6">
      <w:r>
        <w:t>Video Capture Resolution: 1080P FHD</w:t>
      </w:r>
    </w:p>
    <w:p w14:paraId="0817E834">
      <w:r>
        <w:t>Sensor Technology: CMOS</w:t>
      </w:r>
    </w:p>
    <w:p w14:paraId="57EDE9F3">
      <w:r>
        <w:t>Screen Size: 1.47 inches</w:t>
      </w:r>
    </w:p>
    <w:p w14:paraId="1B565EA4">
      <w:r>
        <w:t>Lens Operation: 180 Degree Rotatable</w:t>
      </w:r>
    </w:p>
    <w:p w14:paraId="5847BCF9">
      <w:r>
        <w:t>Power System: 360-Minute Total Runtime (Internal + Charging Pod)</w:t>
      </w:r>
    </w:p>
    <w:p w14:paraId="73802A87">
      <w:r>
        <w:t>Waterproof Level: IP68 (30m with included case)</w:t>
      </w:r>
    </w:p>
    <w:p w14:paraId="03ACD152">
      <w:r>
        <w:t>Connectivity: WiFi 2.4GHz, USB Type-C</w:t>
      </w:r>
    </w:p>
    <w:p w14:paraId="2B612E98">
      <w:r>
        <w:t>Storage Supported: Micro SD up to 256GB</w:t>
      </w:r>
    </w:p>
    <w:p w14:paraId="4BFFD009">
      <w:r>
        <w:t>Image Stabilization: Fixed Focus (No EIS)</w:t>
      </w:r>
    </w:p>
    <w:p w14:paraId="4E085157"/>
    <w:p w14:paraId="4943E3CF">
      <w:pPr>
        <w:pStyle w:val="4"/>
      </w:pPr>
      <w:r>
        <w:rPr>
          <w:color w:val="2E74B5"/>
        </w:rPr>
        <w:t>Module 4: Backend Search Terms</w:t>
      </w:r>
    </w:p>
    <w:p w14:paraId="5AA7DC8D">
      <w:pPr>
        <w:pStyle w:val="16"/>
      </w:pPr>
      <w:r>
        <w:rPr>
          <w:b/>
        </w:rPr>
        <w:t>Final Clean ST</w:t>
      </w:r>
      <w:r>
        <w:t xml:space="preserve">: </w:t>
      </w:r>
    </w:p>
    <w:p w14:paraId="62CF906D">
      <w:pPr>
        <w:pStyle w:val="16"/>
        <w:numPr>
          <w:numId w:val="0"/>
        </w:numPr>
        <w:ind w:leftChars="0"/>
      </w:pPr>
      <w:r>
        <w:t>body cameras with audio and video recording mini body camera camara para grabar contenido body camera with audio thumb action camera clip cam body mounted video cameras clip camera clip on camera mini action camera small action camera aura pov cam 4k action camera stabilization camera</w:t>
      </w:r>
    </w:p>
    <w:p w14:paraId="1F21E252"/>
    <w:p w14:paraId="5769525D">
      <w:pPr>
        <w:pStyle w:val="4"/>
      </w:pPr>
      <w:r>
        <w:rPr>
          <w:color w:val="2E74B5"/>
        </w:rPr>
        <w:t>Module 6: STAG Advertising Strategy</w:t>
      </w:r>
    </w:p>
    <w:p w14:paraId="5ACED727">
      <w:r>
        <w:rPr>
          <w:rFonts w:ascii="Courier New" w:hAnsi="Courier New"/>
          <w:sz w:val="18"/>
        </w:rPr>
        <w:t>| STAG Group | Core Keywords | Identity | Ad Copy Strategy |</w:t>
      </w:r>
    </w:p>
    <w:p w14:paraId="65426FC0">
      <w:r>
        <w:rPr>
          <w:rFonts w:ascii="Courier New" w:hAnsi="Courier New"/>
          <w:sz w:val="18"/>
        </w:rPr>
        <w:t>| :--- | :--- | :--- | :--- |</w:t>
      </w:r>
    </w:p>
    <w:p w14:paraId="704A900A">
      <w:r>
        <w:rPr>
          <w:rFonts w:ascii="Courier New" w:hAnsi="Courier New"/>
          <w:sz w:val="18"/>
        </w:rPr>
        <w:t>| Professional Body Cam | body cameras with audio, bodycam | Delivery/Security | Focus on "Audio &amp; Video Sync" and "Long Shift Battery". |</w:t>
      </w:r>
    </w:p>
    <w:p w14:paraId="13F37601">
      <w:r>
        <w:rPr>
          <w:rFonts w:ascii="Courier New" w:hAnsi="Courier New"/>
          <w:sz w:val="18"/>
        </w:rPr>
        <w:t>| POV Content Creator | pov camera, vlogging camera | TikTok/YouTube | Focus on "180° Flip Lens" and "Thumb-sized". |</w:t>
      </w:r>
    </w:p>
    <w:p w14:paraId="6F10183B">
      <w:r>
        <w:rPr>
          <w:rFonts w:ascii="Courier New" w:hAnsi="Courier New"/>
          <w:sz w:val="18"/>
        </w:rPr>
        <w:t>| Mini &amp; Discreet Tech | mini body camera, clip cam | Students/Journalists | Focus on "Magnetic Clip" and "Ultra-light 44.8g". |</w:t>
      </w:r>
    </w:p>
    <w:p w14:paraId="7F5DB3EB">
      <w:r>
        <w:rPr>
          <w:rFonts w:ascii="Courier New" w:hAnsi="Courier New"/>
          <w:sz w:val="18"/>
        </w:rPr>
        <w:t>| Wearable Lifestyle | travel camera, action camera | Travelers/Sports | Focus on "Hands-free" and "30M Waterproof Case". |</w:t>
      </w:r>
    </w:p>
    <w:p w14:paraId="144E05F6"/>
    <w:sectPr>
      <w:foot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Courier New">
    <w:panose1 w:val="02070409020205090404"/>
    <w:charset w:val="00"/>
    <w:family w:val="auto"/>
    <w:pitch w:val="default"/>
    <w:sig w:usb0="E0000AFF" w:usb1="40007843" w:usb2="00000001" w:usb3="00000000" w:csb0="400001BF" w:csb1="DFF7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ＭＳ ゴシック">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Georgia">
    <w:panose1 w:val="02040502050405090303"/>
    <w:charset w:val="00"/>
    <w:family w:val="auto"/>
    <w:pitch w:val="default"/>
    <w:sig w:usb0="00000287" w:usb1="00000000" w:usb2="00000000" w:usb3="00000000" w:csb0="2000009F" w:csb1="00000000"/>
  </w:font>
  <w:font w:name="儷宋 Pro">
    <w:panose1 w:val="02020300000000000000"/>
    <w:charset w:val="88"/>
    <w:family w:val="auto"/>
    <w:pitch w:val="default"/>
    <w:sig w:usb0="80000001" w:usb1="28091800" w:usb2="00000016" w:usb3="00000000" w:csb0="001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93F8A4">
    <w:pPr>
      <w:pStyle w:val="24"/>
      <w:jc w:val="center"/>
    </w:pPr>
    <w:r>
      <w:rPr>
        <w:color w:val="707070"/>
        <w:sz w:val="18"/>
      </w:rPr>
      <w:t>Amazon Listing Report | TOSBARRFT | Generated by Refly v8.0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77D4A4C"/>
    <w:multiLevelType w:val="singleLevel"/>
    <w:tmpl w:val="D77D4A4C"/>
    <w:lvl w:ilvl="0" w:tentative="0">
      <w:start w:val="1"/>
      <w:numFmt w:val="decimal"/>
      <w:suff w:val="space"/>
      <w:lvlText w:val="%1."/>
      <w:lvlJc w:val="left"/>
      <w:pPr>
        <w:ind w:left="244" w:leftChars="0" w:firstLine="0" w:firstLineChars="0"/>
      </w:pPr>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6DF57EC"/>
    <w:rsid w:val="F76F149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6"/>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Normal (Web)"/>
    <w:basedOn w:val="1"/>
    <w:semiHidden/>
    <w:unhideWhenUsed/>
    <w:uiPriority w:val="99"/>
    <w:rPr>
      <w:sz w:val="24"/>
    </w:rPr>
  </w:style>
  <w:style w:type="paragraph" w:styleId="31">
    <w:name w:val="List Continue 3"/>
    <w:basedOn w:val="1"/>
    <w:unhideWhenUsed/>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uiPriority w:val="99"/>
  </w:style>
  <w:style w:type="character" w:customStyle="1" w:styleId="137">
    <w:name w:val="Footer Char"/>
    <w:basedOn w:val="133"/>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uiPriority w:val="99"/>
  </w:style>
  <w:style w:type="character" w:customStyle="1" w:styleId="146">
    <w:name w:val="Body Text 2 Char"/>
    <w:basedOn w:val="133"/>
    <w:link w:val="28"/>
    <w:uiPriority w:val="99"/>
  </w:style>
  <w:style w:type="character" w:customStyle="1" w:styleId="147">
    <w:name w:val="Body Text 3 Char"/>
    <w:basedOn w:val="133"/>
    <w:link w:val="17"/>
    <w:uiPriority w:val="99"/>
    <w:rPr>
      <w:sz w:val="16"/>
      <w:szCs w:val="16"/>
    </w:rPr>
  </w:style>
  <w:style w:type="character" w:customStyle="1" w:styleId="148">
    <w:name w:val="Macro Text Char"/>
    <w:basedOn w:val="133"/>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uiPriority w:val="29"/>
    <w:rPr>
      <w:i/>
      <w:iCs/>
      <w:color w:val="000000" w:themeColor="text1"/>
      <w14:textFill>
        <w14:solidFill>
          <w14:schemeClr w14:val="tx1"/>
        </w14:solidFill>
      </w14:textFill>
    </w:rPr>
  </w:style>
  <w:style w:type="character" w:customStyle="1" w:styleId="151">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15</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周小粥是个好少年</cp:lastModifiedBy>
  <dcterms:modified xsi:type="dcterms:W3CDTF">2026-03-11T15:45:32Z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3F5ED9E4D16DA3872B1AB169C9F0076D_42</vt:lpwstr>
  </property>
</Properties>
</file>