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637C4">
      <w:pPr>
        <w:jc w:val="center"/>
      </w:pPr>
      <w:r>
        <w:rPr>
          <w:b/>
          <w:color w:val="1F497D"/>
          <w:sz w:val="56"/>
        </w:rPr>
        <w:t>Amazon Listing Report</w:t>
      </w:r>
    </w:p>
    <w:p w14:paraId="2730951C">
      <w:pPr>
        <w:jc w:val="center"/>
      </w:pPr>
      <w:r>
        <w:rPr>
          <w:color w:val="707070"/>
          <w:sz w:val="28"/>
        </w:rPr>
        <w:t>Brand: TOSBARRFT  |  v8.0 First Principles Architecture</w:t>
      </w:r>
    </w:p>
    <w:p w14:paraId="653A0859">
      <w:pPr>
        <w:jc w:val="center"/>
      </w:pPr>
      <w:r>
        <w:rPr>
          <w:color w:val="707070"/>
          <w:sz w:val="22"/>
        </w:rPr>
        <w:t>Generated: 2026-03-11 07:17</w:t>
      </w:r>
    </w:p>
    <w:p w14:paraId="2B44EB48">
      <w:r>
        <w:br w:type="page"/>
      </w:r>
    </w:p>
    <w:p w14:paraId="423BD74E">
      <w:pPr>
        <w:pStyle w:val="3"/>
      </w:pPr>
      <w:r>
        <w:rPr>
          <w:color w:val="1F497D"/>
        </w:rPr>
        <w:t>Module 2: Listing Copywriting</w:t>
      </w:r>
    </w:p>
    <w:p w14:paraId="5A3FF5D3"/>
    <w:p w14:paraId="3BC047E6">
      <w:pPr>
        <w:pStyle w:val="5"/>
      </w:pPr>
      <w:r>
        <w:rPr>
          <w:color w:val="1F497D"/>
        </w:rPr>
        <w:t>TITLE</w:t>
      </w:r>
    </w:p>
    <w:p w14:paraId="174C1FE9">
      <w:r>
        <w:rPr>
          <w:rFonts w:hint="eastAsia"/>
        </w:rPr>
        <w:t>TOSBARRFT 6-Hour Runtime 180° Rotatable Lens Magnetic Clip POV Action Camera for Daily Vlo</w:t>
      </w:r>
      <w:bookmarkStart w:id="0" w:name="_GoBack"/>
      <w:bookmarkEnd w:id="0"/>
      <w:r>
        <w:rPr>
          <w:rFonts w:hint="eastAsia"/>
        </w:rPr>
        <w:t>gging and Hands-Free Content Creation (1080P FHD, 32GB Memory Card Included, Thumb Size Body Cam with Audio and Video Recording)</w:t>
      </w:r>
    </w:p>
    <w:p w14:paraId="584F491C">
      <w:pPr>
        <w:pStyle w:val="5"/>
      </w:pPr>
      <w:r>
        <w:rPr>
          <w:color w:val="1F497D"/>
        </w:rPr>
        <w:t>5 BULLET POINTS</w:t>
      </w:r>
    </w:p>
    <w:p w14:paraId="51F40C5D">
      <w:r>
        <w:t>1. MAGNETIC CLIP MOUNT — Securely snap onto shirt collars or backpack straps for hands-free POV recording. Perfect for daily vlogs, urban travel, and capturing life from your unique perspective.</w:t>
      </w:r>
    </w:p>
    <w:p w14:paraId="3233EF65">
      <w:r>
        <w:t>2. 150-MINUTE TOTAL RUNTIME — High-capacity 700mAh internal battery provides 150 minutes of continuous 1080P recording. Document your entire commute or creative session without needing a recharge.</w:t>
      </w:r>
    </w:p>
    <w:p w14:paraId="13254DA8">
      <w:r>
        <w:t>3. EVIDENCE-READY 1080P — High-definition CMOS sensor captures clear audio and video for security and service staff. Ideal for recording interactions and providing reliable evidence in any situation.</w:t>
      </w:r>
    </w:p>
    <w:p w14:paraId="29ABB4C0">
      <w:r>
        <w:t>4. 1.47-INCH TOUCH SCREEN — Integrated responsive display allows for instant preview, easy setting adjustments, and quick playback. Control your shots and review footage directly on the device.</w:t>
      </w:r>
    </w:p>
    <w:p w14:paraId="0267FBA1">
      <w:r>
        <w:t>5. ULTRA-LIGHT 44.8G DESIGN — Weighing less than a standard egg, this pocket-sized camera is comfortable for all-day wear. Capture immersive first-person stories without the bulk of traditional gear.</w:t>
      </w:r>
    </w:p>
    <w:p w14:paraId="6E5CEBA1"/>
    <w:p w14:paraId="43C5D0A5">
      <w:pPr>
        <w:pStyle w:val="5"/>
      </w:pPr>
      <w:r>
        <w:rPr>
          <w:color w:val="1F497D"/>
        </w:rPr>
        <w:t>7 ALT-TEXTS</w:t>
      </w:r>
    </w:p>
    <w:p w14:paraId="505D3E21">
      <w:r>
        <w:t>1. TOSBARRFT 180° Rotating Lens POV Camera for Daily Vlog - POV Content Creator</w:t>
      </w:r>
    </w:p>
    <w:p w14:paraId="60D3821A">
      <w:r>
        <w:t>2. TOSBARRFT 180° Rotating Lens Body Camera with Audio and Video Recording - Security Staff</w:t>
      </w:r>
    </w:p>
    <w:p w14:paraId="0A838C5C">
      <w:r>
        <w:t>3. TOSBARRFT 180° Rotating Lens Mini Body Camera for Evidence - Service Staff</w:t>
      </w:r>
    </w:p>
    <w:p w14:paraId="01E63627">
      <w:r>
        <w:t>4. TOSBARRFT 180° Rotating Lens Vlogging Camera for Tutorials - Content Creator</w:t>
      </w:r>
    </w:p>
    <w:p w14:paraId="23B8FE60">
      <w:r>
        <w:t>5. TOSBARRFT 180° Rotating Lens Travel Camera for Urban Travel - Urban Traveler</w:t>
      </w:r>
    </w:p>
    <w:p w14:paraId="7E13A104">
      <w:r>
        <w:t>6. TOSBARRFT 180° Rotating Lens Pocket Camera for First Person View - POV Content Creator</w:t>
      </w:r>
    </w:p>
    <w:p w14:paraId="7AB52722">
      <w:r>
        <w:t>7. TOSBARRFT 180° Rotating Lens Body Cam for Daily Recording - Urban Traveler</w:t>
      </w:r>
    </w:p>
    <w:p w14:paraId="72CD47C9"/>
    <w:p w14:paraId="1CC0A42D">
      <w:r>
        <w:t>---</w:t>
      </w:r>
    </w:p>
    <w:p w14:paraId="3C2F0EED"/>
    <w:p w14:paraId="7E96A81D">
      <w:pPr>
        <w:pStyle w:val="3"/>
      </w:pPr>
      <w:r>
        <w:rPr>
          <w:color w:val="1F497D"/>
        </w:rPr>
        <w:t>Module 3: Product Description (Plain Text — Amazon Compliant)</w:t>
      </w:r>
    </w:p>
    <w:p w14:paraId="438B484B"/>
    <w:p w14:paraId="4E1B456A">
      <w:r>
        <w:t>Capture Every Angle with the Revolutionary 180 Degree Rotating Lens.</w:t>
      </w:r>
    </w:p>
    <w:p w14:paraId="14BF03AE">
      <w:r>
        <w:t>TOSBARRFT brings you the ultimate wearable companion for creators and professionals alike. Featuring a unique 180 degree rotating lens, this POV camera allows you to switch perspectives instantly without unmounting. Whether you are a content creator filming a daily vlog or a security professional needing reliable evidence recording, this ultra-lightweight device fits seamlessly into your routine. The integrated 1.47-inch touch screen provides instant feedback, ensuring you never miss a shot. Designed for stability during walking or stationary use, it is the perfect tool for hands-free storytelling and professional documentation.</w:t>
      </w:r>
    </w:p>
    <w:p w14:paraId="6B0DC491">
      <w:r>
        <w:t>[Technical Specifications]</w:t>
      </w:r>
    </w:p>
    <w:p w14:paraId="7BF84E91">
      <w:r>
        <w:t>Brand: TOSBARRFT</w:t>
      </w:r>
    </w:p>
    <w:p w14:paraId="76ED4DB5">
      <w:r>
        <w:t>Video Capture Resolution: 1080p</w:t>
      </w:r>
    </w:p>
    <w:p w14:paraId="0F476DC2">
      <w:r>
        <w:t>Sensor Technology: CMOS</w:t>
      </w:r>
    </w:p>
    <w:p w14:paraId="46FDE923">
      <w:r>
        <w:t>Screen Size: 1.47 inches</w:t>
      </w:r>
    </w:p>
    <w:p w14:paraId="5D6F56B3">
      <w:r>
        <w:t>Lens Operation: 180 Degree Rotating Module</w:t>
      </w:r>
    </w:p>
    <w:p w14:paraId="66939F12">
      <w:r>
        <w:t>Power System: 700mAh Internal Battery (150-min runtime)</w:t>
      </w:r>
    </w:p>
    <w:p w14:paraId="5368F9F3">
      <w:r>
        <w:t>Waterproof Level: Not Water Resistant</w:t>
      </w:r>
    </w:p>
    <w:p w14:paraId="2A031A94">
      <w:r>
        <w:t>Connectivity: WiFi 2.4GHz, USB Type-C</w:t>
      </w:r>
    </w:p>
    <w:p w14:paraId="22BD704F">
      <w:r>
        <w:t>Storage Supported: Micro SD (up to 256GB)</w:t>
      </w:r>
    </w:p>
    <w:p w14:paraId="6572EC4B">
      <w:r>
        <w:t>Image Stabilization: Fixed Focus (No EIS)</w:t>
      </w:r>
    </w:p>
    <w:p w14:paraId="658734A1">
      <w:r>
        <w:t>Item Weight: 44.8g</w:t>
      </w:r>
    </w:p>
    <w:p w14:paraId="455F8B31"/>
    <w:p w14:paraId="7D7357A4">
      <w:r>
        <w:t>---</w:t>
      </w:r>
    </w:p>
    <w:p w14:paraId="0361E46D"/>
    <w:p w14:paraId="0F4FF87D">
      <w:pPr>
        <w:pStyle w:val="5"/>
      </w:pPr>
      <w:r>
        <w:rPr>
          <w:color w:val="1F497D"/>
        </w:rPr>
        <w:t>Final Clean ST</w:t>
      </w:r>
    </w:p>
    <w:p w14:paraId="2607D596">
      <w:r>
        <w:t>body cameras with audio and video recording mini body camera camara para grabar contenido body camera with audio thumb action camera clip cam body mounted video cameras clip camera clip on camera mini action camera small action camera aura pov cam</w:t>
      </w:r>
    </w:p>
    <w:p w14:paraId="0841C2A6"/>
    <w:p w14:paraId="136438D8">
      <w:pPr>
        <w:pStyle w:val="3"/>
      </w:pPr>
      <w:r>
        <w:rPr>
          <w:color w:val="1F497D"/>
        </w:rPr>
        <w:t>Module 6: STAG Advertising Strategy</w:t>
      </w:r>
    </w:p>
    <w:p w14:paraId="7E8F8648"/>
    <w:p w14:paraId="13BAA2F3">
      <w:r>
        <w:rPr>
          <w:rFonts w:ascii="Courier New" w:hAnsi="Courier New"/>
          <w:sz w:val="18"/>
        </w:rPr>
        <w:t>| STAG Group Name | Core Keywords (High-Conv) | Identity | Goal | Constraints &amp; Response |</w:t>
      </w:r>
    </w:p>
    <w:p w14:paraId="07A88914">
      <w:r>
        <w:rPr>
          <w:rFonts w:ascii="Courier New" w:hAnsi="Courier New"/>
          <w:sz w:val="18"/>
        </w:rPr>
        <w:t>| :--- | :--- | :--- | :--- | :--- |</w:t>
      </w:r>
    </w:p>
    <w:p w14:paraId="10D25B0A">
      <w:r>
        <w:rPr>
          <w:rFonts w:ascii="Courier New" w:hAnsi="Courier New"/>
          <w:sz w:val="18"/>
        </w:rPr>
        <w:t>| **Professional Security** | body cameras with audio and video recording, body camera | Security &amp; Service Staff | Evidence Collection | **Constraint**: Long shifts. **Response**: Highlight 150min battery and magnetic clip. |</w:t>
      </w:r>
    </w:p>
    <w:p w14:paraId="5EFAF63C">
      <w:r>
        <w:rPr>
          <w:rFonts w:ascii="Courier New" w:hAnsi="Courier New"/>
          <w:sz w:val="18"/>
        </w:rPr>
        <w:t>| **POV Creative Vlog** | pov camera, vlogging camera | POV Content Creator | Immersive Storytelling | **Constraint**: Angle adjustment. **Response**: Highlight 180° rotating lens. |</w:t>
      </w:r>
    </w:p>
    <w:p w14:paraId="61056681">
      <w:r>
        <w:rPr>
          <w:rFonts w:ascii="Courier New" w:hAnsi="Courier New"/>
          <w:sz w:val="18"/>
        </w:rPr>
        <w:t>| **Ultra-Portable Life** | mini body camera, pocket camera | Urban Traveler | Daily Recording | **Constraint**: Shaky footage. **Response**: Focus on walking/stationary use and 1080p clarity. |</w:t>
      </w:r>
    </w:p>
    <w:p w14:paraId="3FB875A8"/>
    <w:p w14:paraId="0CF61C46">
      <w:r>
        <w:t>---</w:t>
      </w:r>
    </w:p>
    <w:p w14:paraId="55847748"/>
    <w:p w14:paraId="12C5A6AD"/>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9BB7">
    <w:pPr>
      <w:pStyle w:val="24"/>
      <w:jc w:val="center"/>
    </w:pPr>
    <w:r>
      <w:rPr>
        <w:color w:val="707070"/>
        <w:sz w:val="18"/>
      </w:rPr>
      <w:t>Amazon Listing Report | TOSBARRFT | Generated by Refly v8.0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324CE4"/>
    <w:rsid w:val="673B861B"/>
    <w:rsid w:val="7BFEDA0F"/>
    <w:rsid w:val="BDFF48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周小粥是个好少年</cp:lastModifiedBy>
  <dcterms:modified xsi:type="dcterms:W3CDTF">2026-03-11T15:45:48Z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498F60D138B683464119B169AE5218D6_42</vt:lpwstr>
  </property>
</Properties>
</file>